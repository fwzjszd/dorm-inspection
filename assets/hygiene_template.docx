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4C47" w14:textId="77777777" w:rsidR="002C3EA2" w:rsidRDefault="00000000">
      <w:pPr>
        <w:spacing w:before="39"/>
        <w:ind w:left="4780" w:right="4797"/>
        <w:jc w:val="center"/>
        <w:rPr>
          <w:rFonts w:ascii="宋体" w:eastAsia="宋体"/>
          <w:b/>
          <w:sz w:val="30"/>
        </w:rPr>
      </w:pPr>
      <w:proofErr w:type="gramStart"/>
      <w:r>
        <w:rPr>
          <w:rFonts w:ascii="宋体" w:eastAsia="宋体" w:hint="eastAsia"/>
          <w:b/>
          <w:sz w:val="30"/>
          <w:lang w:val="en-US"/>
        </w:rPr>
        <w:t>光电与</w:t>
      </w:r>
      <w:proofErr w:type="gramEnd"/>
      <w:r>
        <w:rPr>
          <w:rFonts w:ascii="宋体" w:eastAsia="宋体" w:hint="eastAsia"/>
          <w:b/>
          <w:sz w:val="30"/>
          <w:lang w:val="en-US"/>
        </w:rPr>
        <w:t>机电工程</w:t>
      </w:r>
      <w:r>
        <w:rPr>
          <w:rFonts w:ascii="宋体" w:eastAsia="宋体" w:hint="eastAsia"/>
          <w:b/>
          <w:sz w:val="30"/>
        </w:rPr>
        <w:t>学院学生公寓内务卫生检查评分表</w:t>
      </w:r>
    </w:p>
    <w:p w14:paraId="75B841CA" w14:textId="77777777" w:rsidR="002C3EA2" w:rsidRDefault="00000000">
      <w:pPr>
        <w:tabs>
          <w:tab w:val="left" w:pos="5798"/>
          <w:tab w:val="left" w:pos="6219"/>
          <w:tab w:val="left" w:pos="8019"/>
          <w:tab w:val="left" w:pos="8619"/>
          <w:tab w:val="left" w:pos="9219"/>
          <w:tab w:val="left" w:pos="9699"/>
          <w:tab w:val="left" w:pos="10299"/>
          <w:tab w:val="left" w:pos="11438"/>
          <w:tab w:val="left" w:pos="11739"/>
          <w:tab w:val="left" w:pos="13838"/>
        </w:tabs>
        <w:spacing w:before="202"/>
        <w:ind w:left="2379"/>
        <w:rPr>
          <w:rFonts w:ascii="Times New Roman" w:eastAsia="Times New Roman"/>
          <w:sz w:val="24"/>
        </w:rPr>
      </w:pPr>
      <w:r>
        <w:rPr>
          <w:rFonts w:ascii="宋体" w:eastAsia="宋体" w:hint="eastAsia"/>
          <w:sz w:val="24"/>
        </w:rPr>
        <w:t>检查人员：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ab/>
        <w:t>检查时间：20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>年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>月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>日</w:t>
      </w:r>
      <w:r>
        <w:rPr>
          <w:rFonts w:ascii="宋体" w:eastAsia="宋体" w:hint="eastAsia"/>
          <w:sz w:val="24"/>
        </w:rPr>
        <w:tab/>
        <w:t>第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>周星期</w:t>
      </w:r>
      <w:r>
        <w:rPr>
          <w:rFonts w:ascii="宋体" w:eastAsia="宋体" w:hint="eastAsia"/>
          <w:sz w:val="24"/>
          <w:u w:val="single"/>
        </w:rPr>
        <w:t xml:space="preserve"> </w:t>
      </w:r>
      <w:r>
        <w:rPr>
          <w:rFonts w:ascii="宋体" w:eastAsia="宋体" w:hint="eastAsia"/>
          <w:sz w:val="24"/>
          <w:u w:val="single"/>
        </w:rPr>
        <w:tab/>
      </w:r>
      <w:r>
        <w:rPr>
          <w:rFonts w:ascii="宋体" w:eastAsia="宋体" w:hint="eastAsia"/>
          <w:sz w:val="24"/>
        </w:rPr>
        <w:tab/>
      </w:r>
      <w:r>
        <w:rPr>
          <w:rFonts w:ascii="宋体" w:eastAsia="宋体" w:hint="eastAsia"/>
          <w:spacing w:val="-1"/>
          <w:sz w:val="24"/>
        </w:rPr>
        <w:t>检</w:t>
      </w:r>
      <w:r>
        <w:rPr>
          <w:rFonts w:ascii="宋体" w:eastAsia="宋体" w:hint="eastAsia"/>
          <w:sz w:val="24"/>
        </w:rPr>
        <w:t>查楼栋：</w:t>
      </w:r>
      <w:r>
        <w:rPr>
          <w:rFonts w:ascii="Times New Roman" w:eastAsia="Times New Roman"/>
          <w:sz w:val="24"/>
          <w:u w:val="single"/>
        </w:rPr>
        <w:t xml:space="preserve"> </w:t>
      </w:r>
      <w:r>
        <w:rPr>
          <w:rFonts w:ascii="Times New Roman" w:eastAsia="Times New Roman"/>
          <w:sz w:val="24"/>
          <w:u w:val="single"/>
        </w:rPr>
        <w:tab/>
      </w:r>
    </w:p>
    <w:p w14:paraId="38C0E848" w14:textId="77777777" w:rsidR="002C3EA2" w:rsidRDefault="002C3EA2">
      <w:pPr>
        <w:pStyle w:val="a3"/>
        <w:rPr>
          <w:rFonts w:ascii="Times New Roman"/>
          <w:sz w:val="11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1438"/>
        <w:gridCol w:w="1265"/>
        <w:gridCol w:w="1059"/>
        <w:gridCol w:w="1059"/>
        <w:gridCol w:w="1059"/>
        <w:gridCol w:w="1059"/>
        <w:gridCol w:w="1059"/>
        <w:gridCol w:w="1180"/>
        <w:gridCol w:w="1186"/>
        <w:gridCol w:w="1011"/>
        <w:gridCol w:w="1038"/>
        <w:gridCol w:w="1018"/>
        <w:gridCol w:w="960"/>
      </w:tblGrid>
      <w:tr w:rsidR="002C3EA2" w14:paraId="33F7D9AD" w14:textId="77777777">
        <w:trPr>
          <w:trHeight w:val="959"/>
        </w:trPr>
        <w:tc>
          <w:tcPr>
            <w:tcW w:w="717" w:type="dxa"/>
          </w:tcPr>
          <w:p w14:paraId="5B9BDC69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5638236" w14:textId="77777777" w:rsidR="002C3EA2" w:rsidRDefault="00000000">
            <w:pPr>
              <w:pStyle w:val="TableParagraph"/>
              <w:ind w:left="98" w:right="88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序号</w:t>
            </w:r>
          </w:p>
        </w:tc>
        <w:tc>
          <w:tcPr>
            <w:tcW w:w="1438" w:type="dxa"/>
          </w:tcPr>
          <w:p w14:paraId="558711D4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39C3E568" w14:textId="77777777" w:rsidR="002C3EA2" w:rsidRDefault="00000000">
            <w:pPr>
              <w:pStyle w:val="TableParagraph"/>
              <w:ind w:left="119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所在寝室号</w:t>
            </w:r>
          </w:p>
        </w:tc>
        <w:tc>
          <w:tcPr>
            <w:tcW w:w="1265" w:type="dxa"/>
          </w:tcPr>
          <w:p w14:paraId="2B449622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140578B" w14:textId="77777777" w:rsidR="002C3EA2" w:rsidRDefault="00000000">
            <w:pPr>
              <w:pStyle w:val="TableParagraph"/>
              <w:ind w:left="152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评定等级</w:t>
            </w:r>
          </w:p>
        </w:tc>
        <w:tc>
          <w:tcPr>
            <w:tcW w:w="1059" w:type="dxa"/>
          </w:tcPr>
          <w:p w14:paraId="1C6B2406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5551BA52" w14:textId="77777777" w:rsidR="002C3EA2" w:rsidRDefault="00000000">
            <w:pPr>
              <w:pStyle w:val="TableParagraph"/>
              <w:ind w:left="288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得分</w:t>
            </w:r>
          </w:p>
        </w:tc>
        <w:tc>
          <w:tcPr>
            <w:tcW w:w="1059" w:type="dxa"/>
          </w:tcPr>
          <w:p w14:paraId="3B65AD59" w14:textId="77777777" w:rsidR="002C3EA2" w:rsidRDefault="00000000">
            <w:pPr>
              <w:pStyle w:val="TableParagraph"/>
              <w:spacing w:before="170"/>
              <w:ind w:left="288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地面</w:t>
            </w:r>
          </w:p>
          <w:p w14:paraId="46B8117D" w14:textId="77777777" w:rsidR="002C3EA2" w:rsidRDefault="00000000">
            <w:pPr>
              <w:pStyle w:val="TableParagraph"/>
              <w:spacing w:before="13"/>
              <w:ind w:left="32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15%</w:t>
            </w:r>
          </w:p>
        </w:tc>
        <w:tc>
          <w:tcPr>
            <w:tcW w:w="1059" w:type="dxa"/>
          </w:tcPr>
          <w:p w14:paraId="1E83C04E" w14:textId="77777777" w:rsidR="002C3EA2" w:rsidRDefault="00000000">
            <w:pPr>
              <w:pStyle w:val="TableParagraph"/>
              <w:spacing w:before="170"/>
              <w:ind w:left="287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门面</w:t>
            </w:r>
          </w:p>
          <w:p w14:paraId="3F752649" w14:textId="77777777" w:rsidR="002C3EA2" w:rsidRDefault="00000000">
            <w:pPr>
              <w:pStyle w:val="TableParagraph"/>
              <w:spacing w:before="13"/>
              <w:ind w:left="32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10%</w:t>
            </w:r>
          </w:p>
        </w:tc>
        <w:tc>
          <w:tcPr>
            <w:tcW w:w="1059" w:type="dxa"/>
          </w:tcPr>
          <w:p w14:paraId="0C4A8FF8" w14:textId="77777777" w:rsidR="002C3EA2" w:rsidRDefault="00000000">
            <w:pPr>
              <w:pStyle w:val="TableParagraph"/>
              <w:spacing w:before="170"/>
              <w:ind w:left="289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床铺</w:t>
            </w:r>
          </w:p>
          <w:p w14:paraId="2381E195" w14:textId="77777777" w:rsidR="002C3EA2" w:rsidRDefault="00000000">
            <w:pPr>
              <w:pStyle w:val="TableParagraph"/>
              <w:spacing w:before="13"/>
              <w:ind w:left="32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20%</w:t>
            </w:r>
          </w:p>
        </w:tc>
        <w:tc>
          <w:tcPr>
            <w:tcW w:w="1059" w:type="dxa"/>
          </w:tcPr>
          <w:p w14:paraId="48B7C55B" w14:textId="77777777" w:rsidR="002C3EA2" w:rsidRDefault="00000000">
            <w:pPr>
              <w:pStyle w:val="TableParagraph"/>
              <w:spacing w:before="170" w:line="242" w:lineRule="auto"/>
              <w:ind w:left="106" w:right="98"/>
              <w:rPr>
                <w:rFonts w:ascii="Calibri" w:eastAsia="Calibri"/>
                <w:sz w:val="24"/>
              </w:rPr>
            </w:pPr>
            <w:r>
              <w:rPr>
                <w:rFonts w:ascii="宋体" w:eastAsia="宋体" w:hint="eastAsia"/>
                <w:spacing w:val="-28"/>
                <w:sz w:val="24"/>
              </w:rPr>
              <w:t>室 内 摆</w:t>
            </w:r>
            <w:r>
              <w:rPr>
                <w:rFonts w:ascii="宋体" w:eastAsia="宋体" w:hint="eastAsia"/>
                <w:spacing w:val="-30"/>
                <w:sz w:val="24"/>
              </w:rPr>
              <w:t xml:space="preserve">设 </w:t>
            </w:r>
            <w:r>
              <w:rPr>
                <w:rFonts w:ascii="Calibri" w:eastAsia="Calibri"/>
                <w:sz w:val="24"/>
              </w:rPr>
              <w:t>15%</w:t>
            </w:r>
          </w:p>
        </w:tc>
        <w:tc>
          <w:tcPr>
            <w:tcW w:w="1180" w:type="dxa"/>
          </w:tcPr>
          <w:p w14:paraId="4D1AFEB0" w14:textId="77777777" w:rsidR="002C3EA2" w:rsidRDefault="00000000">
            <w:pPr>
              <w:pStyle w:val="TableParagraph"/>
              <w:spacing w:before="170" w:line="242" w:lineRule="auto"/>
              <w:ind w:left="173" w:right="97" w:hanging="63"/>
              <w:rPr>
                <w:rFonts w:ascii="Calibri" w:eastAsia="Calibri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 xml:space="preserve">墙壁及断桥窗 </w:t>
            </w:r>
            <w:r>
              <w:rPr>
                <w:rFonts w:ascii="Calibri" w:eastAsia="Calibri"/>
                <w:sz w:val="24"/>
              </w:rPr>
              <w:t>5%</w:t>
            </w:r>
          </w:p>
        </w:tc>
        <w:tc>
          <w:tcPr>
            <w:tcW w:w="1186" w:type="dxa"/>
          </w:tcPr>
          <w:p w14:paraId="1FA97C7B" w14:textId="77777777" w:rsidR="002C3EA2" w:rsidRDefault="00000000">
            <w:pPr>
              <w:pStyle w:val="TableParagraph"/>
              <w:spacing w:before="170" w:line="242" w:lineRule="auto"/>
              <w:ind w:left="236" w:right="102" w:hanging="125"/>
              <w:rPr>
                <w:rFonts w:ascii="Calibri" w:eastAsia="Calibri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 xml:space="preserve">阳台及窗户 </w:t>
            </w:r>
            <w:r>
              <w:rPr>
                <w:rFonts w:ascii="Calibri" w:eastAsia="Calibri"/>
                <w:sz w:val="24"/>
              </w:rPr>
              <w:t>15%</w:t>
            </w:r>
          </w:p>
        </w:tc>
        <w:tc>
          <w:tcPr>
            <w:tcW w:w="1011" w:type="dxa"/>
          </w:tcPr>
          <w:p w14:paraId="44194CA8" w14:textId="77777777" w:rsidR="002C3EA2" w:rsidRDefault="00000000">
            <w:pPr>
              <w:pStyle w:val="TableParagraph"/>
              <w:spacing w:before="170"/>
              <w:ind w:left="124" w:right="116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卫生间</w:t>
            </w:r>
          </w:p>
          <w:p w14:paraId="199E97EF" w14:textId="77777777" w:rsidR="002C3EA2" w:rsidRDefault="00000000">
            <w:pPr>
              <w:pStyle w:val="TableParagraph"/>
              <w:spacing w:before="13"/>
              <w:ind w:left="124" w:right="11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15%</w:t>
            </w:r>
          </w:p>
        </w:tc>
        <w:tc>
          <w:tcPr>
            <w:tcW w:w="1038" w:type="dxa"/>
          </w:tcPr>
          <w:p w14:paraId="74376990" w14:textId="77777777" w:rsidR="002C3EA2" w:rsidRDefault="00000000">
            <w:pPr>
              <w:pStyle w:val="TableParagraph"/>
              <w:spacing w:before="170" w:line="242" w:lineRule="auto"/>
              <w:ind w:left="108" w:right="95" w:firstLine="170"/>
              <w:rPr>
                <w:rFonts w:ascii="Calibri" w:eastAsia="Calibri"/>
                <w:sz w:val="24"/>
              </w:rPr>
            </w:pPr>
            <w:proofErr w:type="gramStart"/>
            <w:r>
              <w:rPr>
                <w:rFonts w:ascii="宋体" w:eastAsia="宋体" w:hint="eastAsia"/>
                <w:sz w:val="24"/>
              </w:rPr>
              <w:t>舍员</w:t>
            </w:r>
            <w:r>
              <w:rPr>
                <w:rFonts w:ascii="宋体" w:eastAsia="宋体" w:hint="eastAsia"/>
                <w:spacing w:val="-24"/>
                <w:sz w:val="24"/>
              </w:rPr>
              <w:t>态度</w:t>
            </w:r>
            <w:proofErr w:type="gramEnd"/>
            <w:r>
              <w:rPr>
                <w:rFonts w:ascii="宋体" w:eastAsia="宋体" w:hint="eastAsia"/>
                <w:spacing w:val="-24"/>
                <w:sz w:val="24"/>
              </w:rPr>
              <w:t xml:space="preserve"> </w:t>
            </w:r>
            <w:r>
              <w:rPr>
                <w:rFonts w:ascii="Calibri" w:eastAsia="Calibri"/>
                <w:spacing w:val="-9"/>
                <w:sz w:val="24"/>
              </w:rPr>
              <w:t>5%</w:t>
            </w:r>
          </w:p>
        </w:tc>
        <w:tc>
          <w:tcPr>
            <w:tcW w:w="1018" w:type="dxa"/>
          </w:tcPr>
          <w:p w14:paraId="0CD9ACEE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15CBE46E" w14:textId="77777777" w:rsidR="002C3EA2" w:rsidRDefault="00000000">
            <w:pPr>
              <w:pStyle w:val="TableParagraph"/>
              <w:ind w:left="147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奖励分</w:t>
            </w:r>
          </w:p>
        </w:tc>
        <w:tc>
          <w:tcPr>
            <w:tcW w:w="960" w:type="dxa"/>
          </w:tcPr>
          <w:p w14:paraId="4A070BC1" w14:textId="77777777" w:rsidR="002C3EA2" w:rsidRDefault="002C3EA2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B5AC302" w14:textId="77777777" w:rsidR="002C3EA2" w:rsidRDefault="00000000">
            <w:pPr>
              <w:pStyle w:val="TableParagraph"/>
              <w:ind w:left="238"/>
              <w:rPr>
                <w:rFonts w:ascii="宋体" w:eastAsia="宋体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备注</w:t>
            </w:r>
          </w:p>
        </w:tc>
      </w:tr>
      <w:tr w:rsidR="002C3EA2" w14:paraId="7225EE53" w14:textId="77777777">
        <w:trPr>
          <w:trHeight w:val="396"/>
        </w:trPr>
        <w:tc>
          <w:tcPr>
            <w:tcW w:w="717" w:type="dxa"/>
          </w:tcPr>
          <w:p w14:paraId="4666934B" w14:textId="77777777" w:rsidR="002C3EA2" w:rsidRDefault="00000000">
            <w:pPr>
              <w:pStyle w:val="TableParagraph"/>
              <w:spacing w:before="51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1438" w:type="dxa"/>
          </w:tcPr>
          <w:p w14:paraId="682D8F1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36D7664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07CAF5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A5F000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992116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3B3369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D4267A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778FEE0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7AB536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32AAFCD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64B3ACC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5BF96B1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0A8D84A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79EF41A3" w14:textId="77777777">
        <w:trPr>
          <w:trHeight w:val="395"/>
        </w:trPr>
        <w:tc>
          <w:tcPr>
            <w:tcW w:w="717" w:type="dxa"/>
          </w:tcPr>
          <w:p w14:paraId="3434DE30" w14:textId="77777777" w:rsidR="002C3EA2" w:rsidRDefault="00000000">
            <w:pPr>
              <w:pStyle w:val="TableParagraph"/>
              <w:spacing w:before="53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1438" w:type="dxa"/>
          </w:tcPr>
          <w:p w14:paraId="6B3CB0F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125E42F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53C813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D35A8E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E9E10F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0FDCC8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39BB64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47AD735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42F133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7D00344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0BE2CD8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16F39B5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A9C517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132E8820" w14:textId="77777777">
        <w:trPr>
          <w:trHeight w:val="396"/>
        </w:trPr>
        <w:tc>
          <w:tcPr>
            <w:tcW w:w="717" w:type="dxa"/>
          </w:tcPr>
          <w:p w14:paraId="6AB5F583" w14:textId="77777777" w:rsidR="002C3EA2" w:rsidRDefault="00000000">
            <w:pPr>
              <w:pStyle w:val="TableParagraph"/>
              <w:spacing w:before="53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1438" w:type="dxa"/>
          </w:tcPr>
          <w:p w14:paraId="619880A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328B52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5E49F1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EB9251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FD1432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A0A919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28097A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2A46282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07E1A4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60C3210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38D6364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0CEDE30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D2AEF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6C5EA208" w14:textId="77777777">
        <w:trPr>
          <w:trHeight w:val="396"/>
        </w:trPr>
        <w:tc>
          <w:tcPr>
            <w:tcW w:w="717" w:type="dxa"/>
          </w:tcPr>
          <w:p w14:paraId="7B290153" w14:textId="77777777" w:rsidR="002C3EA2" w:rsidRDefault="00000000">
            <w:pPr>
              <w:pStyle w:val="TableParagraph"/>
              <w:spacing w:before="52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1438" w:type="dxa"/>
          </w:tcPr>
          <w:p w14:paraId="6F24B4D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6E3AF80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749B62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1DDC40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3B5C31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F0A29E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3F7BB3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01D5534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FE92DE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5F92BF9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1BCD48D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2D704E6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487C874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136A39E1" w14:textId="77777777">
        <w:trPr>
          <w:trHeight w:val="395"/>
        </w:trPr>
        <w:tc>
          <w:tcPr>
            <w:tcW w:w="717" w:type="dxa"/>
          </w:tcPr>
          <w:p w14:paraId="057AF4B0" w14:textId="77777777" w:rsidR="002C3EA2" w:rsidRDefault="00000000">
            <w:pPr>
              <w:pStyle w:val="TableParagraph"/>
              <w:spacing w:before="52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1438" w:type="dxa"/>
          </w:tcPr>
          <w:p w14:paraId="5909A71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625B8B5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CFEA4E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00A547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7574BF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B09604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1BF515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73A076B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DF7D4F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57B33E9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1274D5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272B091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39086DD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3D14624F" w14:textId="77777777">
        <w:trPr>
          <w:trHeight w:val="396"/>
        </w:trPr>
        <w:tc>
          <w:tcPr>
            <w:tcW w:w="717" w:type="dxa"/>
          </w:tcPr>
          <w:p w14:paraId="6D3B3ABC" w14:textId="77777777" w:rsidR="002C3EA2" w:rsidRDefault="00000000">
            <w:pPr>
              <w:pStyle w:val="TableParagraph"/>
              <w:spacing w:before="52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1438" w:type="dxa"/>
          </w:tcPr>
          <w:p w14:paraId="144941E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5970E05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A5BBC7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C598D3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28BB0C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40A944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4E7E9B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0FFD337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7FAB77D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7020CA9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350812B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11C1C71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51FEF54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0510CF32" w14:textId="77777777">
        <w:trPr>
          <w:trHeight w:val="396"/>
        </w:trPr>
        <w:tc>
          <w:tcPr>
            <w:tcW w:w="717" w:type="dxa"/>
          </w:tcPr>
          <w:p w14:paraId="520C4F68" w14:textId="77777777" w:rsidR="002C3EA2" w:rsidRDefault="00000000">
            <w:pPr>
              <w:pStyle w:val="TableParagraph"/>
              <w:spacing w:before="51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7</w:t>
            </w:r>
          </w:p>
        </w:tc>
        <w:tc>
          <w:tcPr>
            <w:tcW w:w="1438" w:type="dxa"/>
          </w:tcPr>
          <w:p w14:paraId="3D4F396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2359D81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8C4DD7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3715E5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F3D4BA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D8D39C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DEDC8E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36402DD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572A68B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1101153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7198CBA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0DC9C79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0FAEAD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15D4E9E7" w14:textId="77777777">
        <w:trPr>
          <w:trHeight w:val="396"/>
        </w:trPr>
        <w:tc>
          <w:tcPr>
            <w:tcW w:w="717" w:type="dxa"/>
          </w:tcPr>
          <w:p w14:paraId="70E95966" w14:textId="77777777" w:rsidR="002C3EA2" w:rsidRDefault="00000000">
            <w:pPr>
              <w:pStyle w:val="TableParagraph"/>
              <w:spacing w:before="53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8</w:t>
            </w:r>
          </w:p>
        </w:tc>
        <w:tc>
          <w:tcPr>
            <w:tcW w:w="1438" w:type="dxa"/>
          </w:tcPr>
          <w:p w14:paraId="43178CA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797B9A0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5D154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A9F43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AE91C9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BFB58E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48D58E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7D97587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322AF92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35A4E7C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125C368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76A58BB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47EE238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3228A564" w14:textId="77777777">
        <w:trPr>
          <w:trHeight w:val="396"/>
        </w:trPr>
        <w:tc>
          <w:tcPr>
            <w:tcW w:w="717" w:type="dxa"/>
          </w:tcPr>
          <w:p w14:paraId="241DF4D2" w14:textId="77777777" w:rsidR="002C3EA2" w:rsidRDefault="00000000">
            <w:pPr>
              <w:pStyle w:val="TableParagraph"/>
              <w:spacing w:before="53"/>
              <w:ind w:left="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  <w:tc>
          <w:tcPr>
            <w:tcW w:w="1438" w:type="dxa"/>
          </w:tcPr>
          <w:p w14:paraId="2C45F51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12D7E37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F3E5F5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6DB6F6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B4DBF9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0BD249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332333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57E4786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72EC386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6B3C7C3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0A77329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19DD6DA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5EC4777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2003FA91" w14:textId="77777777">
        <w:trPr>
          <w:trHeight w:val="396"/>
        </w:trPr>
        <w:tc>
          <w:tcPr>
            <w:tcW w:w="717" w:type="dxa"/>
          </w:tcPr>
          <w:p w14:paraId="5C5DC2E5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</w:t>
            </w:r>
          </w:p>
        </w:tc>
        <w:tc>
          <w:tcPr>
            <w:tcW w:w="1438" w:type="dxa"/>
          </w:tcPr>
          <w:p w14:paraId="140AB5A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79E818D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80EDBE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D1641D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9E8E60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6CD0C8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366988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31F5FB5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44B8D87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0255BB4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2DFE6F6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1504AFB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6FD6D70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360B5244" w14:textId="77777777">
        <w:trPr>
          <w:trHeight w:val="395"/>
        </w:trPr>
        <w:tc>
          <w:tcPr>
            <w:tcW w:w="717" w:type="dxa"/>
          </w:tcPr>
          <w:p w14:paraId="53B04A0B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11</w:t>
            </w:r>
          </w:p>
        </w:tc>
        <w:tc>
          <w:tcPr>
            <w:tcW w:w="1438" w:type="dxa"/>
          </w:tcPr>
          <w:p w14:paraId="2D1558C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26FB501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23B4F2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8576C4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CE07CC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B1F107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1C6A37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5C79824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3C873E7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2B7484A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30117BD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29C9C9E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3D530C4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248991A2" w14:textId="77777777">
        <w:trPr>
          <w:trHeight w:val="396"/>
        </w:trPr>
        <w:tc>
          <w:tcPr>
            <w:tcW w:w="717" w:type="dxa"/>
          </w:tcPr>
          <w:p w14:paraId="6B5FDD4E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12</w:t>
            </w:r>
          </w:p>
        </w:tc>
        <w:tc>
          <w:tcPr>
            <w:tcW w:w="1438" w:type="dxa"/>
          </w:tcPr>
          <w:p w14:paraId="57B9FB0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14E0724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18D81E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CBD993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0ACB1F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C336EC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C2D08D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46BA082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9D6F83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76FE079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0A76E88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0EC2680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531D426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41E95652" w14:textId="77777777">
        <w:trPr>
          <w:trHeight w:val="396"/>
        </w:trPr>
        <w:tc>
          <w:tcPr>
            <w:tcW w:w="717" w:type="dxa"/>
          </w:tcPr>
          <w:p w14:paraId="4CA4C560" w14:textId="77777777" w:rsidR="002C3EA2" w:rsidRDefault="00000000">
            <w:pPr>
              <w:pStyle w:val="TableParagraph"/>
              <w:spacing w:before="51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13</w:t>
            </w:r>
          </w:p>
        </w:tc>
        <w:tc>
          <w:tcPr>
            <w:tcW w:w="1438" w:type="dxa"/>
          </w:tcPr>
          <w:p w14:paraId="6834BF5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4A9CCFF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CE3C18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885113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3F35B4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A009D6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4A2B17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107ED52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6CC5335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644F13C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48B59ED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7A9C769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5F7FB90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36620CF4" w14:textId="77777777">
        <w:trPr>
          <w:trHeight w:val="396"/>
        </w:trPr>
        <w:tc>
          <w:tcPr>
            <w:tcW w:w="717" w:type="dxa"/>
          </w:tcPr>
          <w:p w14:paraId="2FA16467" w14:textId="77777777" w:rsidR="002C3EA2" w:rsidRDefault="00000000">
            <w:pPr>
              <w:pStyle w:val="TableParagraph"/>
              <w:spacing w:before="53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14</w:t>
            </w:r>
          </w:p>
        </w:tc>
        <w:tc>
          <w:tcPr>
            <w:tcW w:w="1438" w:type="dxa"/>
          </w:tcPr>
          <w:p w14:paraId="5D958A6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4CEA5F3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654833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33BEAC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CAB3E9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08D26B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211F3C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05C1B18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72C3225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43084B5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303F361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040A5F3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CF321B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21FCCA71" w14:textId="77777777">
        <w:trPr>
          <w:trHeight w:val="396"/>
        </w:trPr>
        <w:tc>
          <w:tcPr>
            <w:tcW w:w="717" w:type="dxa"/>
          </w:tcPr>
          <w:p w14:paraId="6A97B671" w14:textId="77777777" w:rsidR="002C3EA2" w:rsidRDefault="00000000">
            <w:pPr>
              <w:pStyle w:val="TableParagraph"/>
              <w:spacing w:before="53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15</w:t>
            </w:r>
          </w:p>
        </w:tc>
        <w:tc>
          <w:tcPr>
            <w:tcW w:w="1438" w:type="dxa"/>
          </w:tcPr>
          <w:p w14:paraId="593F0A0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6270ADD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7CA289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184CD2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EBF1AE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477B93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008DCF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0F11470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24DF590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27660CF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110C7A3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26BA181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4C3B822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5501AA77" w14:textId="77777777">
        <w:trPr>
          <w:trHeight w:val="395"/>
        </w:trPr>
        <w:tc>
          <w:tcPr>
            <w:tcW w:w="717" w:type="dxa"/>
          </w:tcPr>
          <w:p w14:paraId="79EF1455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16</w:t>
            </w:r>
          </w:p>
        </w:tc>
        <w:tc>
          <w:tcPr>
            <w:tcW w:w="1438" w:type="dxa"/>
          </w:tcPr>
          <w:p w14:paraId="63EC056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70990CD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A8FC4E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8813EA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14DBF7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EB6616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5C2FF2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44C3ACD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21C9E7D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59CF8D4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0A6CA24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049A7FC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36256E3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2D385F98" w14:textId="77777777">
        <w:trPr>
          <w:trHeight w:val="396"/>
        </w:trPr>
        <w:tc>
          <w:tcPr>
            <w:tcW w:w="717" w:type="dxa"/>
          </w:tcPr>
          <w:p w14:paraId="3BF56E73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17</w:t>
            </w:r>
          </w:p>
        </w:tc>
        <w:tc>
          <w:tcPr>
            <w:tcW w:w="1438" w:type="dxa"/>
          </w:tcPr>
          <w:p w14:paraId="519AF5B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40D223D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8B589D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7766A7A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4DFB4F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352D6D9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AD25D9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635CA5D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745245D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134D960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2280830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372E5A49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084A80B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70CCFB0A" w14:textId="77777777">
        <w:trPr>
          <w:trHeight w:val="396"/>
        </w:trPr>
        <w:tc>
          <w:tcPr>
            <w:tcW w:w="717" w:type="dxa"/>
          </w:tcPr>
          <w:p w14:paraId="66B81AC4" w14:textId="77777777" w:rsidR="002C3EA2" w:rsidRDefault="00000000">
            <w:pPr>
              <w:pStyle w:val="TableParagraph"/>
              <w:spacing w:before="52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18</w:t>
            </w:r>
          </w:p>
        </w:tc>
        <w:tc>
          <w:tcPr>
            <w:tcW w:w="1438" w:type="dxa"/>
          </w:tcPr>
          <w:p w14:paraId="3FE7B52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371DA53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757CEC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EA3763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FF9F27D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2D8AA8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D14013F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7380AAC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2A2536F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70B9858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18438A6B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7221FBB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CC29B5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356E7928" w14:textId="77777777">
        <w:trPr>
          <w:trHeight w:val="396"/>
        </w:trPr>
        <w:tc>
          <w:tcPr>
            <w:tcW w:w="717" w:type="dxa"/>
          </w:tcPr>
          <w:p w14:paraId="02C7AA91" w14:textId="77777777" w:rsidR="002C3EA2" w:rsidRDefault="00000000">
            <w:pPr>
              <w:pStyle w:val="TableParagraph"/>
              <w:spacing w:before="51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19</w:t>
            </w:r>
          </w:p>
        </w:tc>
        <w:tc>
          <w:tcPr>
            <w:tcW w:w="1438" w:type="dxa"/>
          </w:tcPr>
          <w:p w14:paraId="40E740F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02B2FCE1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79BE50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2AD4A1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6CFFD5A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DB35EB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5544D15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4C20E2E8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24ADBD5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384685E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048AF490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61D4FA6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4296FCD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C3EA2" w14:paraId="70F332A0" w14:textId="77777777">
        <w:trPr>
          <w:trHeight w:val="510"/>
        </w:trPr>
        <w:tc>
          <w:tcPr>
            <w:tcW w:w="717" w:type="dxa"/>
          </w:tcPr>
          <w:p w14:paraId="6A2ABE15" w14:textId="77777777" w:rsidR="002C3EA2" w:rsidRDefault="00000000">
            <w:pPr>
              <w:pStyle w:val="TableParagraph"/>
              <w:spacing w:before="108"/>
              <w:ind w:left="97" w:right="8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20</w:t>
            </w:r>
          </w:p>
        </w:tc>
        <w:tc>
          <w:tcPr>
            <w:tcW w:w="1438" w:type="dxa"/>
          </w:tcPr>
          <w:p w14:paraId="04CB219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14:paraId="7FD38DC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71F28D1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011B92FC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19E2891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22B306E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 w14:paraId="491C0047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0" w:type="dxa"/>
          </w:tcPr>
          <w:p w14:paraId="524382C4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86" w:type="dxa"/>
          </w:tcPr>
          <w:p w14:paraId="02FC68A2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1" w:type="dxa"/>
          </w:tcPr>
          <w:p w14:paraId="2846B0A5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8" w:type="dxa"/>
          </w:tcPr>
          <w:p w14:paraId="3AF380B6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8" w:type="dxa"/>
          </w:tcPr>
          <w:p w14:paraId="2A9D9DA3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7BB52FAE" w14:textId="77777777" w:rsidR="002C3EA2" w:rsidRDefault="002C3EA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CEA0D40" w14:textId="77777777" w:rsidR="002C3EA2" w:rsidRDefault="002C3EA2">
      <w:pPr>
        <w:rPr>
          <w:rFonts w:ascii="Times New Roman" w:hint="eastAsia"/>
          <w:sz w:val="24"/>
        </w:rPr>
        <w:sectPr w:rsidR="002C3EA2">
          <w:type w:val="continuous"/>
          <w:pgSz w:w="16840" w:h="11910" w:orient="landscape"/>
          <w:pgMar w:top="680" w:right="740" w:bottom="280" w:left="760" w:header="720" w:footer="720" w:gutter="0"/>
          <w:cols w:space="720"/>
        </w:sectPr>
      </w:pPr>
    </w:p>
    <w:p w14:paraId="5D9153EA" w14:textId="494168C8" w:rsidR="002C3EA2" w:rsidRDefault="002C3EA2" w:rsidP="00C23971">
      <w:pPr>
        <w:spacing w:before="22"/>
        <w:ind w:right="2435"/>
        <w:rPr>
          <w:rFonts w:hint="eastAsia"/>
        </w:rPr>
      </w:pPr>
    </w:p>
    <w:sectPr w:rsidR="002C3EA2">
      <w:pgSz w:w="11910" w:h="16840"/>
      <w:pgMar w:top="760" w:right="1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6392F" w14:textId="77777777" w:rsidR="00317638" w:rsidRDefault="00317638">
      <w:r>
        <w:separator/>
      </w:r>
    </w:p>
  </w:endnote>
  <w:endnote w:type="continuationSeparator" w:id="0">
    <w:p w14:paraId="28FD4A29" w14:textId="77777777" w:rsidR="00317638" w:rsidRDefault="00317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altName w:val="Arial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31864" w14:textId="77777777" w:rsidR="00317638" w:rsidRDefault="00317638">
      <w:r>
        <w:separator/>
      </w:r>
    </w:p>
  </w:footnote>
  <w:footnote w:type="continuationSeparator" w:id="0">
    <w:p w14:paraId="15526E81" w14:textId="77777777" w:rsidR="00317638" w:rsidRDefault="00317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2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4" w15:restartNumberingAfterBreak="0">
    <w:nsid w:val="03D62ECE"/>
    <w:multiLevelType w:val="multilevel"/>
    <w:tmpl w:val="03D62ECE"/>
    <w:lvl w:ilvl="0">
      <w:start w:val="2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decimal"/>
      <w:lvlText w:val="（%1）"/>
      <w:lvlJc w:val="left"/>
      <w:pPr>
        <w:ind w:left="960" w:hanging="527"/>
        <w:jc w:val="left"/>
      </w:pPr>
      <w:rPr>
        <w:rFonts w:ascii="仿宋" w:eastAsia="仿宋" w:hAnsi="仿宋" w:cs="仿宋" w:hint="default"/>
        <w:spacing w:val="-1"/>
        <w:w w:val="99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33" w:hanging="527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906" w:hanging="527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380" w:hanging="52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2853" w:hanging="52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3327" w:hanging="52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3800" w:hanging="52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4273" w:hanging="52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4747" w:hanging="527"/>
      </w:pPr>
      <w:rPr>
        <w:rFonts w:hint="default"/>
        <w:lang w:val="zh-CN" w:eastAsia="zh-CN" w:bidi="zh-CN"/>
      </w:rPr>
    </w:lvl>
  </w:abstractNum>
  <w:num w:numId="1" w16cid:durableId="150756483">
    <w:abstractNumId w:val="3"/>
  </w:num>
  <w:num w:numId="2" w16cid:durableId="510724828">
    <w:abstractNumId w:val="2"/>
  </w:num>
  <w:num w:numId="3" w16cid:durableId="1172838042">
    <w:abstractNumId w:val="6"/>
  </w:num>
  <w:num w:numId="4" w16cid:durableId="978531362">
    <w:abstractNumId w:val="1"/>
  </w:num>
  <w:num w:numId="5" w16cid:durableId="30233128">
    <w:abstractNumId w:val="0"/>
  </w:num>
  <w:num w:numId="6" w16cid:durableId="1328940305">
    <w:abstractNumId w:val="4"/>
  </w:num>
  <w:num w:numId="7" w16cid:durableId="916406971">
    <w:abstractNumId w:val="5"/>
  </w:num>
  <w:num w:numId="8" w16cid:durableId="473178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A2"/>
    <w:rsid w:val="002C3EA2"/>
    <w:rsid w:val="00317638"/>
    <w:rsid w:val="00C23971"/>
    <w:rsid w:val="3AA175D9"/>
    <w:rsid w:val="7BB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DE61A"/>
  <w15:docId w15:val="{F8FCC1F0-915F-4991-8D3A-682BE74F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1" w:unhideWhenUsed="1" w:qFormat="1"/>
    <w:lsdException w:name="Body Text" w:uiPriority="1" w:qFormat="1"/>
    <w:lsdException w:name="HTML Top of Form" w:semiHidden="1" w:unhideWhenUsed="1"/>
    <w:lsdException w:name="HTML Bottom of Form" w:semiHidden="1" w:unhideWhenUsed="1"/>
    <w:lsdException w:name="Normal Table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仿宋" w:eastAsia="仿宋" w:hAnsi="仿宋" w:cs="仿宋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254</Characters>
  <Application>Microsoft Office Word</Application>
  <DocSecurity>0</DocSecurity>
  <Lines>127</Lines>
  <Paragraphs>45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huang zx</cp:lastModifiedBy>
  <cp:revision>2</cp:revision>
  <dcterms:created xsi:type="dcterms:W3CDTF">2026-10-14T03:05:00Z</dcterms:created>
  <dcterms:modified xsi:type="dcterms:W3CDTF">2026-10-14T03:05:00Z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2023-10-17T00:00:00Z</vt:filetime>
  </property>
  <property fmtid="{D5CDD505-2E9C-101B-9397-08002B2CF9AE}" pid="5" name="KSOProductBuildVer">
    <vt:lpwstr>2052-12.9.0.23117</vt:lpwstr>
  </property>
  <property fmtid="{D5CDD505-2E9C-101B-9397-08002B2CF9AE}" pid="6" name="ICV">
    <vt:lpwstr>52A4B24C121121C30BB6E668BD12A68F_43</vt:lpwstr>
  </property>
</Properties>
</file>